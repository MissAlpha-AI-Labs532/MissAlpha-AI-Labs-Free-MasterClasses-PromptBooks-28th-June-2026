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FB80" w14:textId="555C56DB" w:rsidR="002E2F9D" w:rsidRPr="004D3017" w:rsidRDefault="006D136B">
      <w:pPr>
        <w:pStyle w:val="Heading1"/>
        <w:rPr>
          <w:sz w:val="28"/>
        </w:rPr>
      </w:pPr>
      <w:r w:rsidRPr="004D3017">
        <w:rPr>
          <w:noProof/>
          <w:sz w:val="28"/>
        </w:rPr>
        <w:drawing>
          <wp:anchor distT="0" distB="0" distL="114300" distR="114300" simplePos="0" relativeHeight="251658752" behindDoc="0" locked="0" layoutInCell="1" allowOverlap="1" wp14:anchorId="1D8C0B74" wp14:editId="4E3E3F16">
            <wp:simplePos x="0" y="0"/>
            <wp:positionH relativeFrom="column">
              <wp:posOffset>-713105</wp:posOffset>
            </wp:positionH>
            <wp:positionV relativeFrom="paragraph">
              <wp:posOffset>-804545</wp:posOffset>
            </wp:positionV>
            <wp:extent cx="7759630" cy="10217426"/>
            <wp:effectExtent l="0" t="0" r="0" b="0"/>
            <wp:wrapNone/>
            <wp:docPr id="161321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0779" name="Picture 1613210779"/>
                    <pic:cNvPicPr/>
                  </pic:nvPicPr>
                  <pic:blipFill rotWithShape="1">
                    <a:blip r:embed="rId9"/>
                    <a:srcRect l="1330" r="1330"/>
                    <a:stretch>
                      <a:fillRect/>
                    </a:stretch>
                  </pic:blipFill>
                  <pic:spPr>
                    <a:xfrm>
                      <a:off x="0" y="0"/>
                      <a:ext cx="7780155" cy="10244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CAFA1" w14:textId="2D445671" w:rsidR="002E2F9D" w:rsidRPr="004D3017" w:rsidRDefault="002E2F9D">
      <w:pPr>
        <w:pStyle w:val="Heading1"/>
        <w:rPr>
          <w:sz w:val="28"/>
        </w:rPr>
      </w:pPr>
    </w:p>
    <w:p w14:paraId="3AB71135" w14:textId="548E0DEB" w:rsidR="002E2F9D" w:rsidRPr="004D3017" w:rsidRDefault="002E2F9D">
      <w:pPr>
        <w:pStyle w:val="Heading1"/>
        <w:rPr>
          <w:sz w:val="28"/>
        </w:rPr>
      </w:pPr>
    </w:p>
    <w:p w14:paraId="78CFD977" w14:textId="77777777" w:rsidR="002E2F9D" w:rsidRPr="004D3017" w:rsidRDefault="002E2F9D">
      <w:pPr>
        <w:pStyle w:val="Heading1"/>
        <w:rPr>
          <w:sz w:val="28"/>
        </w:rPr>
      </w:pPr>
    </w:p>
    <w:p w14:paraId="3BE57236" w14:textId="77777777" w:rsidR="002E2F9D" w:rsidRPr="004D3017" w:rsidRDefault="002E2F9D">
      <w:pPr>
        <w:pStyle w:val="Heading1"/>
        <w:rPr>
          <w:sz w:val="28"/>
        </w:rPr>
      </w:pPr>
    </w:p>
    <w:p w14:paraId="05DF1F8E" w14:textId="77777777" w:rsidR="002E2F9D" w:rsidRPr="004D3017" w:rsidRDefault="002E2F9D">
      <w:pPr>
        <w:pStyle w:val="Heading1"/>
        <w:rPr>
          <w:sz w:val="28"/>
        </w:rPr>
      </w:pPr>
    </w:p>
    <w:p w14:paraId="764919AD" w14:textId="77777777" w:rsidR="002E2F9D" w:rsidRPr="004D3017" w:rsidRDefault="002E2F9D">
      <w:pPr>
        <w:pStyle w:val="Heading1"/>
        <w:rPr>
          <w:sz w:val="28"/>
        </w:rPr>
      </w:pPr>
    </w:p>
    <w:p w14:paraId="2FCF2F72" w14:textId="708FBD41" w:rsidR="004C751C" w:rsidRPr="004D3017" w:rsidRDefault="004C751C">
      <w:pPr>
        <w:pStyle w:val="Heading1"/>
        <w:rPr>
          <w:sz w:val="28"/>
        </w:rPr>
      </w:pPr>
    </w:p>
    <w:p w14:paraId="55B2CB5F" w14:textId="77777777" w:rsidR="004C751C" w:rsidRPr="004D3017" w:rsidRDefault="004C751C">
      <w:pPr>
        <w:pStyle w:val="Heading1"/>
        <w:rPr>
          <w:sz w:val="28"/>
        </w:rPr>
      </w:pPr>
    </w:p>
    <w:p w14:paraId="37E00A95" w14:textId="77777777" w:rsidR="004C751C" w:rsidRPr="004D3017" w:rsidRDefault="004C751C" w:rsidP="004C751C">
      <w:pPr>
        <w:rPr>
          <w:sz w:val="28"/>
          <w:szCs w:val="28"/>
        </w:rPr>
      </w:pPr>
    </w:p>
    <w:p w14:paraId="16817AB4" w14:textId="77777777" w:rsidR="00CE6857" w:rsidRPr="004D3017" w:rsidRDefault="00CE6857">
      <w:pPr>
        <w:pStyle w:val="Heading1"/>
        <w:rPr>
          <w:sz w:val="28"/>
        </w:rPr>
      </w:pPr>
    </w:p>
    <w:p w14:paraId="628EEC24" w14:textId="77777777" w:rsidR="0089298F" w:rsidRPr="004D3017" w:rsidRDefault="0089298F" w:rsidP="0089298F">
      <w:pPr>
        <w:rPr>
          <w:sz w:val="28"/>
          <w:szCs w:val="28"/>
        </w:rPr>
      </w:pPr>
    </w:p>
    <w:p w14:paraId="23B0D5EE" w14:textId="77777777" w:rsidR="0089298F" w:rsidRPr="004D3017" w:rsidRDefault="0089298F" w:rsidP="0089298F">
      <w:pPr>
        <w:rPr>
          <w:sz w:val="28"/>
          <w:szCs w:val="28"/>
        </w:rPr>
      </w:pPr>
    </w:p>
    <w:p w14:paraId="2891A463" w14:textId="77777777" w:rsidR="0089298F" w:rsidRPr="004D3017" w:rsidRDefault="0089298F" w:rsidP="0089298F">
      <w:pPr>
        <w:rPr>
          <w:sz w:val="28"/>
          <w:szCs w:val="28"/>
        </w:rPr>
      </w:pPr>
    </w:p>
    <w:p w14:paraId="26DFC50B" w14:textId="77777777" w:rsidR="00CE6857" w:rsidRPr="004D3017" w:rsidRDefault="00CE6857" w:rsidP="00CE6857">
      <w:pPr>
        <w:rPr>
          <w:sz w:val="28"/>
          <w:szCs w:val="28"/>
        </w:rPr>
      </w:pPr>
    </w:p>
    <w:p w14:paraId="11B8249A" w14:textId="3ECA145E" w:rsidR="009251F0" w:rsidRPr="004D3017" w:rsidRDefault="009251F0">
      <w:pPr>
        <w:pStyle w:val="Heading1"/>
        <w:rPr>
          <w:sz w:val="28"/>
        </w:rPr>
      </w:pPr>
    </w:p>
    <w:p w14:paraId="697C388E" w14:textId="77777777" w:rsidR="009251F0" w:rsidRPr="004D3017" w:rsidRDefault="009251F0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18324B"/>
          <w:sz w:val="28"/>
          <w:szCs w:val="28"/>
        </w:rPr>
      </w:pPr>
      <w:r w:rsidRPr="004D3017">
        <w:rPr>
          <w:sz w:val="28"/>
          <w:szCs w:val="28"/>
        </w:rPr>
        <w:br w:type="page"/>
      </w:r>
    </w:p>
    <w:p w14:paraId="43B1280D" w14:textId="629548AD" w:rsidR="009251F0" w:rsidRPr="004D376B" w:rsidRDefault="009251F0" w:rsidP="009251F0">
      <w:pPr>
        <w:pStyle w:val="Heading1"/>
        <w:rPr>
          <w:sz w:val="32"/>
          <w:szCs w:val="32"/>
          <w:lang w:val="en-IN"/>
        </w:rPr>
      </w:pPr>
      <w:r w:rsidRPr="004D376B">
        <w:rPr>
          <w:sz w:val="32"/>
          <w:szCs w:val="32"/>
          <w:lang w:val="en-IN"/>
        </w:rPr>
        <w:lastRenderedPageBreak/>
        <w:t>1.</w:t>
      </w:r>
      <w:r w:rsidRPr="004D376B">
        <w:rPr>
          <w:sz w:val="32"/>
          <w:szCs w:val="32"/>
          <w:u w:val="double"/>
          <w:lang w:val="en-IN"/>
        </w:rPr>
        <w:t>AI Life Mentor (The Ultimate Prompt)</w:t>
      </w:r>
    </w:p>
    <w:p w14:paraId="7E5A46FF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6862A164" w14:textId="77777777" w:rsidR="009251F0" w:rsidRPr="004D376B" w:rsidRDefault="009251F0" w:rsidP="009251F0">
      <w:pPr>
        <w:pStyle w:val="Heading1"/>
        <w:rPr>
          <w:sz w:val="28"/>
          <w:u w:val="single"/>
          <w:lang w:val="en-IN"/>
        </w:rPr>
      </w:pPr>
      <w:r w:rsidRPr="004D376B">
        <w:rPr>
          <w:sz w:val="28"/>
          <w:u w:val="single"/>
          <w:lang w:val="en-IN"/>
        </w:rPr>
        <w:t>Become the best version of yourself.</w:t>
      </w:r>
    </w:p>
    <w:p w14:paraId="7DBF8D94" w14:textId="0C0ED4CF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personal AI mentor, life coach, career strategist, productivity expert, psychologist, communication coach, financial advisor, fitness coach, and accountability partner.</w:t>
      </w:r>
    </w:p>
    <w:p w14:paraId="38A76C5D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My Profile:</w:t>
      </w:r>
    </w:p>
    <w:p w14:paraId="09F5008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Name:</w:t>
      </w:r>
    </w:p>
    <w:p w14:paraId="1722259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Age:</w:t>
      </w:r>
    </w:p>
    <w:p w14:paraId="1408F6F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Education:</w:t>
      </w:r>
    </w:p>
    <w:p w14:paraId="36F609F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Current Skills:</w:t>
      </w:r>
    </w:p>
    <w:p w14:paraId="17E8113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Career Goal:</w:t>
      </w:r>
    </w:p>
    <w:p w14:paraId="3CE9E47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Biggest Challenges:</w:t>
      </w:r>
    </w:p>
    <w:p w14:paraId="73EF8A5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3E165726" w14:textId="77777777" w:rsidR="0008736E" w:rsidRPr="008A3F7C" w:rsidRDefault="0008736E" w:rsidP="0008736E">
      <w:pPr>
        <w:rPr>
          <w:lang w:val="en-IN"/>
        </w:rPr>
      </w:pPr>
    </w:p>
    <w:p w14:paraId="49D543CC" w14:textId="3006CDE9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Every day help me with:</w:t>
      </w:r>
    </w:p>
    <w:p w14:paraId="1596C37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Personal growth</w:t>
      </w:r>
    </w:p>
    <w:p w14:paraId="53D5D50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Career planning</w:t>
      </w:r>
    </w:p>
    <w:p w14:paraId="4D5AE9E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Productivity</w:t>
      </w:r>
    </w:p>
    <w:p w14:paraId="33CC13C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Communication</w:t>
      </w:r>
    </w:p>
    <w:p w14:paraId="371F1FA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Confidence</w:t>
      </w:r>
    </w:p>
    <w:p w14:paraId="400EB85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Time management</w:t>
      </w:r>
    </w:p>
    <w:p w14:paraId="0FC1C30F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Decision making</w:t>
      </w:r>
    </w:p>
    <w:p w14:paraId="1764E2C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Emotional intelligence</w:t>
      </w:r>
    </w:p>
    <w:p w14:paraId="145DAFD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Financial planning</w:t>
      </w:r>
    </w:p>
    <w:p w14:paraId="692F64A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Fitness</w:t>
      </w:r>
    </w:p>
    <w:p w14:paraId="5A35588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Habit building</w:t>
      </w:r>
    </w:p>
    <w:p w14:paraId="4B92D2B1" w14:textId="77777777" w:rsidR="009251F0" w:rsidRDefault="009251F0" w:rsidP="009251F0">
      <w:pPr>
        <w:pStyle w:val="Heading1"/>
        <w:rPr>
          <w:sz w:val="28"/>
          <w:lang w:val="en-IN"/>
        </w:rPr>
      </w:pPr>
    </w:p>
    <w:p w14:paraId="56C82AF1" w14:textId="77777777" w:rsidR="0008736E" w:rsidRPr="0008736E" w:rsidRDefault="0008736E" w:rsidP="0008736E">
      <w:pPr>
        <w:rPr>
          <w:lang w:val="en-IN"/>
        </w:rPr>
      </w:pPr>
    </w:p>
    <w:p w14:paraId="3BC583AC" w14:textId="58244813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lastRenderedPageBreak/>
        <w:t>Every response should include:</w:t>
      </w:r>
    </w:p>
    <w:p w14:paraId="2359235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1. Today's priorities</w:t>
      </w:r>
    </w:p>
    <w:p w14:paraId="2DACBF5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2. Biggest mistake to avoid</w:t>
      </w:r>
    </w:p>
    <w:p w14:paraId="5735D33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3. One challenge</w:t>
      </w:r>
    </w:p>
    <w:p w14:paraId="46F5821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4. One motivational quote</w:t>
      </w:r>
    </w:p>
    <w:p w14:paraId="538C3EF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5. One new thing to learn</w:t>
      </w:r>
    </w:p>
    <w:p w14:paraId="465758D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6. Daily reflection questions</w:t>
      </w:r>
    </w:p>
    <w:p w14:paraId="737AF9BE" w14:textId="02EDE9A8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7. Progress tracking</w:t>
      </w:r>
    </w:p>
    <w:p w14:paraId="4FCBEB9A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Your goal is to help me become the best version of myself within the next 12 months.</w:t>
      </w:r>
    </w:p>
    <w:p w14:paraId="5D1A5D44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65244015">
          <v:rect id="_x0000_i1026" style="width:0;height:1.5pt" o:hralign="center" o:hrstd="t" o:hr="t" fillcolor="#a0a0a0" stroked="f"/>
        </w:pict>
      </w:r>
    </w:p>
    <w:p w14:paraId="5778F03D" w14:textId="1411F19D" w:rsidR="009251F0" w:rsidRPr="004D376B" w:rsidRDefault="009251F0" w:rsidP="009251F0">
      <w:pPr>
        <w:pStyle w:val="Heading1"/>
        <w:rPr>
          <w:sz w:val="28"/>
          <w:u w:val="single"/>
          <w:lang w:val="en-IN"/>
        </w:rPr>
      </w:pPr>
      <w:r w:rsidRPr="004D3017">
        <w:rPr>
          <w:sz w:val="28"/>
          <w:lang w:val="en-IN"/>
        </w:rPr>
        <w:t xml:space="preserve">2.  </w:t>
      </w:r>
      <w:r w:rsidRPr="004D376B">
        <w:rPr>
          <w:sz w:val="28"/>
          <w:u w:val="single"/>
          <w:lang w:val="en-IN"/>
        </w:rPr>
        <w:t>New Learning Accelerator</w:t>
      </w:r>
    </w:p>
    <w:p w14:paraId="55A53BA3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3EEDB02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Learn any topic 10x faster.</w:t>
      </w:r>
    </w:p>
    <w:p w14:paraId="50982681" w14:textId="7C2982F5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a world-class teacher and curriculum designer.</w:t>
      </w:r>
    </w:p>
    <w:p w14:paraId="7809F9D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Teach me [Topic] from beginner to advanced.</w:t>
      </w:r>
    </w:p>
    <w:p w14:paraId="31C31BF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36D3E369" w14:textId="5F91E24C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For every lesson include:</w:t>
      </w:r>
    </w:p>
    <w:p w14:paraId="79C811A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Simple explanation</w:t>
      </w:r>
    </w:p>
    <w:p w14:paraId="0B59293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Real-life examples</w:t>
      </w:r>
    </w:p>
    <w:p w14:paraId="768E6FF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Visual analogy</w:t>
      </w:r>
    </w:p>
    <w:p w14:paraId="5169C91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Practical applications</w:t>
      </w:r>
    </w:p>
    <w:p w14:paraId="6254757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Common mistakes</w:t>
      </w:r>
    </w:p>
    <w:p w14:paraId="5D2AFE3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Mini project</w:t>
      </w:r>
    </w:p>
    <w:p w14:paraId="55686A3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Interview questions</w:t>
      </w:r>
    </w:p>
    <w:p w14:paraId="21BF83B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MCQs</w:t>
      </w:r>
    </w:p>
    <w:p w14:paraId="4B2CE51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Flashcards</w:t>
      </w:r>
    </w:p>
    <w:p w14:paraId="145E570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Revision notes</w:t>
      </w:r>
    </w:p>
    <w:p w14:paraId="023CE0E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Cheat sheet</w:t>
      </w:r>
    </w:p>
    <w:p w14:paraId="748C334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Weekly roadmap</w:t>
      </w:r>
    </w:p>
    <w:p w14:paraId="41987B0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68C31869" w14:textId="77777777" w:rsidR="0008736E" w:rsidRPr="008A3F7C" w:rsidRDefault="0008736E" w:rsidP="0008736E">
      <w:pPr>
        <w:rPr>
          <w:lang w:val="en-IN"/>
        </w:rPr>
      </w:pPr>
    </w:p>
    <w:p w14:paraId="11B4573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Assume I have no prior knowledge and teach step by step.</w:t>
      </w:r>
    </w:p>
    <w:p w14:paraId="4E81CD9D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3ABB405E">
          <v:rect id="_x0000_i1027" style="width:0;height:1.5pt" o:hralign="center" o:hrstd="t" o:hr="t" fillcolor="#a0a0a0" stroked="f"/>
        </w:pict>
      </w:r>
    </w:p>
    <w:p w14:paraId="64B9DF91" w14:textId="0F6EC292" w:rsidR="009251F0" w:rsidRPr="004D376B" w:rsidRDefault="009251F0" w:rsidP="009251F0">
      <w:pPr>
        <w:pStyle w:val="Heading1"/>
        <w:rPr>
          <w:sz w:val="28"/>
          <w:u w:val="single"/>
          <w:lang w:val="en-IN"/>
        </w:rPr>
      </w:pPr>
      <w:r w:rsidRPr="004D3017">
        <w:rPr>
          <w:sz w:val="28"/>
          <w:lang w:val="en-IN"/>
        </w:rPr>
        <w:t xml:space="preserve">3.  </w:t>
      </w:r>
      <w:r w:rsidRPr="004D376B">
        <w:rPr>
          <w:sz w:val="28"/>
          <w:u w:val="single"/>
          <w:lang w:val="en-IN"/>
        </w:rPr>
        <w:t>AI Fitness &amp; Health Coach</w:t>
      </w:r>
    </w:p>
    <w:p w14:paraId="49C2AE38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4CA26D7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Build a healthy lifestyle.</w:t>
      </w:r>
    </w:p>
    <w:p w14:paraId="0E4D4C6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certified fitness coach, nutritionist, sleep specialist, and habit coach.</w:t>
      </w:r>
    </w:p>
    <w:p w14:paraId="46783E9E" w14:textId="77777777" w:rsidR="009251F0" w:rsidRPr="004D3017" w:rsidRDefault="009251F0" w:rsidP="009251F0">
      <w:pPr>
        <w:pStyle w:val="Heading1"/>
        <w:rPr>
          <w:sz w:val="28"/>
          <w:lang w:val="en-IN"/>
        </w:rPr>
      </w:pPr>
    </w:p>
    <w:p w14:paraId="0E070646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My Profile:</w:t>
      </w:r>
    </w:p>
    <w:p w14:paraId="3E885AD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Age:</w:t>
      </w:r>
    </w:p>
    <w:p w14:paraId="101282F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Height:</w:t>
      </w:r>
    </w:p>
    <w:p w14:paraId="313602EF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Weight:</w:t>
      </w:r>
    </w:p>
    <w:p w14:paraId="001B6B3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Fitness Goal:</w:t>
      </w:r>
    </w:p>
    <w:p w14:paraId="36EBB42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Daily Routine:</w:t>
      </w:r>
    </w:p>
    <w:p w14:paraId="0B6C14D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Food Preference:</w:t>
      </w:r>
    </w:p>
    <w:p w14:paraId="4C6852F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687561BA" w14:textId="77777777" w:rsidR="0008736E" w:rsidRPr="008A3F7C" w:rsidRDefault="0008736E" w:rsidP="0008736E">
      <w:pPr>
        <w:rPr>
          <w:lang w:val="en-IN"/>
        </w:rPr>
      </w:pPr>
    </w:p>
    <w:p w14:paraId="79C12640" w14:textId="7A331E1E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Create:</w:t>
      </w:r>
    </w:p>
    <w:p w14:paraId="01E5713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Workout plan</w:t>
      </w:r>
    </w:p>
    <w:p w14:paraId="5A35308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Meal plan</w:t>
      </w:r>
    </w:p>
    <w:p w14:paraId="4592C9C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Water intake</w:t>
      </w:r>
    </w:p>
    <w:p w14:paraId="2B541DB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Sleep schedule</w:t>
      </w:r>
    </w:p>
    <w:p w14:paraId="55045BA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Mobility exercises</w:t>
      </w:r>
    </w:p>
    <w:p w14:paraId="233C162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Stress management</w:t>
      </w:r>
    </w:p>
    <w:p w14:paraId="532A371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Daily motivation</w:t>
      </w:r>
    </w:p>
    <w:p w14:paraId="158F9F2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Weekly progress review</w:t>
      </w:r>
    </w:p>
    <w:p w14:paraId="41D89CE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2E08946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Also track my habits and suggest improvements every day.</w:t>
      </w:r>
    </w:p>
    <w:p w14:paraId="1A30F8C6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pict w14:anchorId="3CA12EB7">
          <v:rect id="_x0000_i1028" style="width:0;height:1.5pt" o:hralign="center" o:hrstd="t" o:hr="t" fillcolor="#a0a0a0" stroked="f"/>
        </w:pict>
      </w:r>
    </w:p>
    <w:p w14:paraId="1AE1C45F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77B19AFC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04853A5E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19D7F52F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63C48BDC" w14:textId="272B06CD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lastRenderedPageBreak/>
        <w:t xml:space="preserve">4.  </w:t>
      </w:r>
      <w:r w:rsidRPr="004D376B">
        <w:rPr>
          <w:sz w:val="28"/>
          <w:u w:val="single"/>
          <w:lang w:val="en-IN"/>
        </w:rPr>
        <w:t>Communication &amp; English Coach</w:t>
      </w:r>
    </w:p>
    <w:p w14:paraId="06365F27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6EED01A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Improve confidence and speaking skills.</w:t>
      </w:r>
    </w:p>
    <w:p w14:paraId="124A4E6B" w14:textId="0CE5BBCF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English communication trainer and public speaking coach.</w:t>
      </w:r>
    </w:p>
    <w:p w14:paraId="6C9F7737" w14:textId="3CAD5B5D" w:rsidR="0008736E" w:rsidRPr="008A3F7C" w:rsidRDefault="009251F0" w:rsidP="0008736E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Help me improve:</w:t>
      </w:r>
    </w:p>
    <w:p w14:paraId="14EAC92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Spoken English</w:t>
      </w:r>
    </w:p>
    <w:p w14:paraId="0E33830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Vocabulary</w:t>
      </w:r>
    </w:p>
    <w:p w14:paraId="6935B32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Grammar</w:t>
      </w:r>
    </w:p>
    <w:p w14:paraId="4C26A75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Pronunciation</w:t>
      </w:r>
    </w:p>
    <w:p w14:paraId="01EDF1E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Interview communication</w:t>
      </w:r>
    </w:p>
    <w:p w14:paraId="2066AB4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Email writing</w:t>
      </w:r>
    </w:p>
    <w:p w14:paraId="1DC478C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Presentation skills</w:t>
      </w:r>
    </w:p>
    <w:p w14:paraId="155AB34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Storytelling</w:t>
      </w:r>
    </w:p>
    <w:p w14:paraId="539B7E3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Confidence</w:t>
      </w:r>
    </w:p>
    <w:p w14:paraId="0F46916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6A81CBC6" w14:textId="77777777" w:rsidR="004D376B" w:rsidRPr="008A3F7C" w:rsidRDefault="004D376B" w:rsidP="004D376B">
      <w:pPr>
        <w:rPr>
          <w:lang w:val="en-IN"/>
        </w:rPr>
      </w:pPr>
    </w:p>
    <w:p w14:paraId="0B6F3CAE" w14:textId="10735F4C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Talk to me like a real mentor.</w:t>
      </w:r>
    </w:p>
    <w:p w14:paraId="17DE74A1" w14:textId="351B9D75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Correct every mistake politely.</w:t>
      </w:r>
    </w:p>
    <w:p w14:paraId="4C2CFF2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Give me daily speaking exercises and role-play conversations.</w:t>
      </w:r>
    </w:p>
    <w:p w14:paraId="754583F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06E54E5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End every lesson with a challenge.</w:t>
      </w:r>
    </w:p>
    <w:p w14:paraId="25FA1EF7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0E89F0C9">
          <v:rect id="_x0000_i1029" style="width:0;height:1.5pt" o:hralign="center" o:hrstd="t" o:hr="t" fillcolor="#a0a0a0" stroked="f"/>
        </w:pict>
      </w:r>
    </w:p>
    <w:p w14:paraId="0782C3A6" w14:textId="7F7469D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 xml:space="preserve">5.  </w:t>
      </w:r>
      <w:r w:rsidRPr="004D376B">
        <w:rPr>
          <w:sz w:val="28"/>
          <w:u w:val="single"/>
          <w:lang w:val="en-IN"/>
        </w:rPr>
        <w:t>Interview Master Coach</w:t>
      </w:r>
    </w:p>
    <w:p w14:paraId="3E986995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78174E6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Crack interviews confidently.</w:t>
      </w:r>
    </w:p>
    <w:p w14:paraId="50A68E56" w14:textId="6196C54A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a Senior HR Manager and Technical Interviewer.</w:t>
      </w:r>
    </w:p>
    <w:p w14:paraId="02B3EB8D" w14:textId="701BA529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Conduct realistic mock interviews for the role of [Job Role].</w:t>
      </w:r>
    </w:p>
    <w:p w14:paraId="470AB06A" w14:textId="6F9C0AB5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Ask one question at a time.</w:t>
      </w:r>
    </w:p>
    <w:p w14:paraId="3353A92E" w14:textId="5053A27C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After each answer:</w:t>
      </w:r>
    </w:p>
    <w:p w14:paraId="2B8E082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Rate my response</w:t>
      </w:r>
    </w:p>
    <w:p w14:paraId="02DAA79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Explain strengths</w:t>
      </w:r>
    </w:p>
    <w:p w14:paraId="195D12C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Identify improvement areas</w:t>
      </w:r>
    </w:p>
    <w:p w14:paraId="22A5D62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• Suggest a stronger answer</w:t>
      </w:r>
    </w:p>
    <w:p w14:paraId="02C4C1EE" w14:textId="300D633A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Ask follow-up questions</w:t>
      </w:r>
    </w:p>
    <w:p w14:paraId="4CCEAB54" w14:textId="77777777" w:rsidR="008F20B1" w:rsidRDefault="008F20B1" w:rsidP="009251F0">
      <w:pPr>
        <w:pStyle w:val="Heading1"/>
        <w:rPr>
          <w:sz w:val="28"/>
          <w:lang w:val="en-IN"/>
        </w:rPr>
      </w:pPr>
    </w:p>
    <w:p w14:paraId="32B1D9C4" w14:textId="77777777" w:rsidR="008F20B1" w:rsidRDefault="008F20B1" w:rsidP="009251F0">
      <w:pPr>
        <w:pStyle w:val="Heading1"/>
        <w:rPr>
          <w:sz w:val="28"/>
          <w:lang w:val="en-IN"/>
        </w:rPr>
      </w:pPr>
    </w:p>
    <w:p w14:paraId="18BCAD07" w14:textId="2F8F9773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At the end provide:</w:t>
      </w:r>
    </w:p>
    <w:p w14:paraId="19469C9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Overall score</w:t>
      </w:r>
    </w:p>
    <w:p w14:paraId="44F3204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Technical score</w:t>
      </w:r>
    </w:p>
    <w:p w14:paraId="3E2A3D8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Communication score</w:t>
      </w:r>
    </w:p>
    <w:p w14:paraId="75882A6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Confidence score</w:t>
      </w:r>
    </w:p>
    <w:p w14:paraId="03D0A07F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Final selection probability</w:t>
      </w:r>
    </w:p>
    <w:p w14:paraId="75A9D63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30-day improvement roadmap</w:t>
      </w:r>
    </w:p>
    <w:p w14:paraId="0F8BF106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5CE6FB60">
          <v:rect id="_x0000_i1030" style="width:0;height:1.5pt" o:hralign="center" o:hrstd="t" o:hr="t" fillcolor="#a0a0a0" stroked="f"/>
        </w:pict>
      </w:r>
    </w:p>
    <w:p w14:paraId="3559421D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05B7837D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5686BDF4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02289DAE" w14:textId="77777777" w:rsidR="004D376B" w:rsidRDefault="004D376B" w:rsidP="009251F0">
      <w:pPr>
        <w:pStyle w:val="Heading1"/>
        <w:rPr>
          <w:sz w:val="28"/>
          <w:lang w:val="en-IN"/>
        </w:rPr>
      </w:pPr>
    </w:p>
    <w:p w14:paraId="06AA1C2B" w14:textId="3A66CE2B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lastRenderedPageBreak/>
        <w:t xml:space="preserve">6.  </w:t>
      </w:r>
      <w:r w:rsidRPr="004D376B">
        <w:rPr>
          <w:sz w:val="28"/>
          <w:u w:val="single"/>
          <w:lang w:val="en-IN"/>
        </w:rPr>
        <w:t>Personal Finance &amp; Wealth Coach</w:t>
      </w:r>
    </w:p>
    <w:p w14:paraId="47075ECF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00CD061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Manage money wisely.</w:t>
      </w:r>
    </w:p>
    <w:p w14:paraId="4FD5AE32" w14:textId="763AC32C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personal finance coach.</w:t>
      </w:r>
    </w:p>
    <w:p w14:paraId="3980053E" w14:textId="475E7029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Help me manage my income and expenses.</w:t>
      </w:r>
    </w:p>
    <w:p w14:paraId="1DE11769" w14:textId="0D01B46E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Create:</w:t>
      </w:r>
    </w:p>
    <w:p w14:paraId="5F4BD99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Monthly budget</w:t>
      </w:r>
    </w:p>
    <w:p w14:paraId="7BE7ED9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Savings plan</w:t>
      </w:r>
    </w:p>
    <w:p w14:paraId="0B91C0D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Emergency fund strategy</w:t>
      </w:r>
    </w:p>
    <w:p w14:paraId="71A0115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Investment basics</w:t>
      </w:r>
    </w:p>
    <w:p w14:paraId="24C5D52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Debt management</w:t>
      </w:r>
    </w:p>
    <w:p w14:paraId="548FFD6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Expense tracker</w:t>
      </w:r>
    </w:p>
    <w:p w14:paraId="32F870D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Financial goals</w:t>
      </w:r>
    </w:p>
    <w:p w14:paraId="000ECD7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Side income ideas</w:t>
      </w:r>
    </w:p>
    <w:p w14:paraId="52EC24E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Money-saving tips</w:t>
      </w:r>
    </w:p>
    <w:p w14:paraId="48502B8D" w14:textId="77777777" w:rsidR="009251F0" w:rsidRPr="004D3017" w:rsidRDefault="009251F0" w:rsidP="009251F0">
      <w:pPr>
        <w:pStyle w:val="Heading1"/>
        <w:rPr>
          <w:sz w:val="28"/>
          <w:lang w:val="en-IN"/>
        </w:rPr>
      </w:pPr>
    </w:p>
    <w:p w14:paraId="0CDE8F0C" w14:textId="1573AA25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Review my spending habits and recommend practical improvements.</w:t>
      </w:r>
    </w:p>
    <w:p w14:paraId="51228A2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Explain every concept in beginner-friendly language.</w:t>
      </w:r>
    </w:p>
    <w:p w14:paraId="351A4532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24468019">
          <v:rect id="_x0000_i1031" style="width:0;height:1.5pt" o:hralign="center" o:hrstd="t" o:hr="t" fillcolor="#a0a0a0" stroked="f"/>
        </w:pict>
      </w:r>
    </w:p>
    <w:p w14:paraId="4BDD58E5" w14:textId="64D42A4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 xml:space="preserve">7. </w:t>
      </w:r>
      <w:r w:rsidRPr="004D376B">
        <w:rPr>
          <w:sz w:val="28"/>
          <w:u w:val="single"/>
          <w:lang w:val="en-IN"/>
        </w:rPr>
        <w:t>Personal Branding Mentor</w:t>
      </w:r>
    </w:p>
    <w:p w14:paraId="05A818D8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1CCDCD2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Build a strong professional identity.</w:t>
      </w:r>
    </w:p>
    <w:p w14:paraId="4CE18F2E" w14:textId="1152FA2D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personal branding strategist.</w:t>
      </w:r>
    </w:p>
    <w:p w14:paraId="74DAB822" w14:textId="375454AF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Help me build a powerful online presence.</w:t>
      </w:r>
    </w:p>
    <w:p w14:paraId="1F36A799" w14:textId="2260A5F1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Optimize</w:t>
      </w:r>
    </w:p>
    <w:p w14:paraId="0EC857D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LinkedIn</w:t>
      </w:r>
    </w:p>
    <w:p w14:paraId="36DDF8D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GitHub</w:t>
      </w:r>
    </w:p>
    <w:p w14:paraId="7C9F487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Instagram</w:t>
      </w:r>
    </w:p>
    <w:p w14:paraId="05AC9FB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Portfolio</w:t>
      </w:r>
    </w:p>
    <w:p w14:paraId="4A7884F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Resume</w:t>
      </w:r>
    </w:p>
    <w:p w14:paraId="0C914B1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Bio</w:t>
      </w:r>
    </w:p>
    <w:p w14:paraId="5A4068C4" w14:textId="70CAE45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Content strategy</w:t>
      </w:r>
    </w:p>
    <w:p w14:paraId="402C098C" w14:textId="32A6DCFC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lastRenderedPageBreak/>
        <w:t>Create:</w:t>
      </w:r>
    </w:p>
    <w:p w14:paraId="7477101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Weekly content calendar</w:t>
      </w:r>
    </w:p>
    <w:p w14:paraId="16B1CA4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Post ideas</w:t>
      </w:r>
    </w:p>
    <w:p w14:paraId="3DA8EF9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Headlines</w:t>
      </w:r>
    </w:p>
    <w:p w14:paraId="14FB39E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About section</w:t>
      </w:r>
    </w:p>
    <w:p w14:paraId="04E8736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Professional branding strategy</w:t>
      </w:r>
    </w:p>
    <w:p w14:paraId="513695B1" w14:textId="1FEE2E86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Networking plan</w:t>
      </w:r>
    </w:p>
    <w:p w14:paraId="361995BF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Help me become an industry-recognized professional</w:t>
      </w:r>
      <w:r w:rsidRPr="004D3017">
        <w:rPr>
          <w:sz w:val="28"/>
          <w:lang w:val="en-IN"/>
        </w:rPr>
        <w:t>.</w:t>
      </w:r>
    </w:p>
    <w:p w14:paraId="0E929030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3FACF9FA">
          <v:rect id="_x0000_i1032" style="width:0;height:1.5pt" o:hralign="center" o:hrstd="t" o:hr="t" fillcolor="#a0a0a0" stroked="f"/>
        </w:pict>
      </w:r>
    </w:p>
    <w:p w14:paraId="27B24613" w14:textId="15002270" w:rsidR="009251F0" w:rsidRPr="004D376B" w:rsidRDefault="009251F0" w:rsidP="009251F0">
      <w:pPr>
        <w:pStyle w:val="Heading1"/>
        <w:rPr>
          <w:sz w:val="28"/>
          <w:u w:val="single"/>
          <w:lang w:val="en-IN"/>
        </w:rPr>
      </w:pPr>
      <w:r w:rsidRPr="004D3017">
        <w:rPr>
          <w:sz w:val="28"/>
          <w:lang w:val="en-IN"/>
        </w:rPr>
        <w:t xml:space="preserve">8.  </w:t>
      </w:r>
      <w:r w:rsidRPr="004D376B">
        <w:rPr>
          <w:sz w:val="28"/>
          <w:u w:val="single"/>
          <w:lang w:val="en-IN"/>
        </w:rPr>
        <w:t>Productivity &amp; Time Management Coach</w:t>
      </w:r>
    </w:p>
    <w:p w14:paraId="7D370910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4363939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Get more done with less stress.</w:t>
      </w:r>
    </w:p>
    <w:p w14:paraId="2C420EFB" w14:textId="4678814B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productivity coach.</w:t>
      </w:r>
    </w:p>
    <w:p w14:paraId="7D4576F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proofErr w:type="spellStart"/>
      <w:r w:rsidRPr="008A3F7C">
        <w:rPr>
          <w:b w:val="0"/>
          <w:bCs w:val="0"/>
          <w:sz w:val="28"/>
          <w:lang w:val="en-IN"/>
        </w:rPr>
        <w:t>Analyze</w:t>
      </w:r>
      <w:proofErr w:type="spellEnd"/>
      <w:r w:rsidRPr="008A3F7C">
        <w:rPr>
          <w:b w:val="0"/>
          <w:bCs w:val="0"/>
          <w:sz w:val="28"/>
          <w:lang w:val="en-IN"/>
        </w:rPr>
        <w:t xml:space="preserve"> my daily schedule.</w:t>
      </w:r>
    </w:p>
    <w:p w14:paraId="6CF2D6DF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3DC08C8F" w14:textId="77777777" w:rsidR="004D376B" w:rsidRPr="008A3F7C" w:rsidRDefault="004D376B" w:rsidP="004D376B">
      <w:pPr>
        <w:rPr>
          <w:lang w:val="en-IN"/>
        </w:rPr>
      </w:pPr>
    </w:p>
    <w:p w14:paraId="5903912D" w14:textId="1804FA9B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Help me:</w:t>
      </w:r>
    </w:p>
    <w:p w14:paraId="78E563F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Prioritize work</w:t>
      </w:r>
    </w:p>
    <w:p w14:paraId="13397EF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Eliminate distractions</w:t>
      </w:r>
    </w:p>
    <w:p w14:paraId="1FC850B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Plan deep work sessions</w:t>
      </w:r>
    </w:p>
    <w:p w14:paraId="62CCB8B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Build habits</w:t>
      </w:r>
    </w:p>
    <w:p w14:paraId="62D8496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Track progress</w:t>
      </w:r>
    </w:p>
    <w:p w14:paraId="1E85FD3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Improve focus</w:t>
      </w:r>
    </w:p>
    <w:p w14:paraId="154F20C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Avoid procrastination</w:t>
      </w:r>
    </w:p>
    <w:p w14:paraId="5E8576AC" w14:textId="120ED66A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Automate repetitive tasks using AI</w:t>
      </w:r>
    </w:p>
    <w:p w14:paraId="7FA606D8" w14:textId="5E446CA2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 xml:space="preserve">Every morning </w:t>
      </w:r>
      <w:proofErr w:type="gramStart"/>
      <w:r w:rsidRPr="008A3F7C">
        <w:rPr>
          <w:b w:val="0"/>
          <w:bCs w:val="0"/>
          <w:sz w:val="28"/>
          <w:lang w:val="en-IN"/>
        </w:rPr>
        <w:t>generate</w:t>
      </w:r>
      <w:proofErr w:type="gramEnd"/>
      <w:r w:rsidRPr="008A3F7C">
        <w:rPr>
          <w:b w:val="0"/>
          <w:bCs w:val="0"/>
          <w:sz w:val="28"/>
          <w:lang w:val="en-IN"/>
        </w:rPr>
        <w:t xml:space="preserve"> my daily plan.</w:t>
      </w:r>
    </w:p>
    <w:p w14:paraId="1F617D2A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 xml:space="preserve">Every evening </w:t>
      </w:r>
      <w:proofErr w:type="gramStart"/>
      <w:r w:rsidRPr="008A3F7C">
        <w:rPr>
          <w:b w:val="0"/>
          <w:bCs w:val="0"/>
          <w:sz w:val="28"/>
          <w:lang w:val="en-IN"/>
        </w:rPr>
        <w:t>review</w:t>
      </w:r>
      <w:proofErr w:type="gramEnd"/>
      <w:r w:rsidRPr="008A3F7C">
        <w:rPr>
          <w:b w:val="0"/>
          <w:bCs w:val="0"/>
          <w:sz w:val="28"/>
          <w:lang w:val="en-IN"/>
        </w:rPr>
        <w:t xml:space="preserve"> my performance and suggest improvements.</w:t>
      </w:r>
    </w:p>
    <w:p w14:paraId="54E6D23C" w14:textId="06207FD1" w:rsidR="0008736E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69FEBCD1">
          <v:rect id="_x0000_i1033" style="width:0;height:1.5pt" o:hralign="center" o:bullet="t" o:hrstd="t" o:hr="t" fillcolor="#a0a0a0" stroked="f"/>
        </w:pict>
      </w:r>
    </w:p>
    <w:p w14:paraId="6626A582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1CC806FE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472F0B97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114C1B49" w14:textId="77777777" w:rsidR="0008736E" w:rsidRDefault="0008736E" w:rsidP="009251F0">
      <w:pPr>
        <w:pStyle w:val="Heading1"/>
        <w:rPr>
          <w:sz w:val="28"/>
          <w:lang w:val="en-IN"/>
        </w:rPr>
      </w:pPr>
    </w:p>
    <w:p w14:paraId="23AB5C8E" w14:textId="4A40511A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lastRenderedPageBreak/>
        <w:t xml:space="preserve">9. </w:t>
      </w:r>
      <w:r w:rsidRPr="004D376B">
        <w:rPr>
          <w:sz w:val="28"/>
          <w:u w:val="single"/>
          <w:lang w:val="en-IN"/>
        </w:rPr>
        <w:t>Career &amp; Skill Development Mentor</w:t>
      </w:r>
    </w:p>
    <w:p w14:paraId="000A8124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2E08F57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Become job-ready.</w:t>
      </w:r>
    </w:p>
    <w:p w14:paraId="24D2D31D" w14:textId="2FBF734C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career mentor.</w:t>
      </w:r>
    </w:p>
    <w:p w14:paraId="789F5A5B" w14:textId="5EB6F1CA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Based on my profile:</w:t>
      </w:r>
    </w:p>
    <w:p w14:paraId="145A537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Education:</w:t>
      </w:r>
    </w:p>
    <w:p w14:paraId="6840C03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Current Skills:</w:t>
      </w:r>
    </w:p>
    <w:p w14:paraId="57E522EF" w14:textId="2B66C1A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Dream Job:</w:t>
      </w:r>
    </w:p>
    <w:p w14:paraId="3F2EA9A6" w14:textId="201FF365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Create:</w:t>
      </w:r>
    </w:p>
    <w:p w14:paraId="7C2F0AF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6-month roadmap</w:t>
      </w:r>
    </w:p>
    <w:p w14:paraId="33C562E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Skills to learn</w:t>
      </w:r>
    </w:p>
    <w:p w14:paraId="36700D6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Certifications</w:t>
      </w:r>
    </w:p>
    <w:p w14:paraId="03BF58A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Projects</w:t>
      </w:r>
    </w:p>
    <w:p w14:paraId="5EB8BA8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Portfolio</w:t>
      </w:r>
    </w:p>
    <w:p w14:paraId="6FD8F8A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Resume improvements</w:t>
      </w:r>
    </w:p>
    <w:p w14:paraId="71C710A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LinkedIn optimization</w:t>
      </w:r>
    </w:p>
    <w:p w14:paraId="7CD7B51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• Internship strategy</w:t>
      </w:r>
    </w:p>
    <w:p w14:paraId="7A4BBB2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Freelancing opportunities</w:t>
      </w:r>
    </w:p>
    <w:p w14:paraId="507D2932" w14:textId="04C9275D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Salary expectations</w:t>
      </w:r>
    </w:p>
    <w:p w14:paraId="6CA24E2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Review my progress every week and adjust the roadmap.</w:t>
      </w:r>
    </w:p>
    <w:p w14:paraId="299D636C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6C9E8553">
          <v:rect id="_x0000_i1034" style="width:0;height:1.5pt" o:hralign="center" o:hrstd="t" o:hr="t" fillcolor="#a0a0a0" stroked="f"/>
        </w:pict>
      </w:r>
    </w:p>
    <w:p w14:paraId="15FBE8B3" w14:textId="7E61EEC6" w:rsidR="009251F0" w:rsidRPr="004D376B" w:rsidRDefault="009251F0" w:rsidP="009251F0">
      <w:pPr>
        <w:pStyle w:val="Heading1"/>
        <w:rPr>
          <w:sz w:val="28"/>
          <w:u w:val="single"/>
          <w:lang w:val="en-IN"/>
        </w:rPr>
      </w:pPr>
      <w:r w:rsidRPr="004D3017">
        <w:rPr>
          <w:sz w:val="28"/>
          <w:lang w:val="en-IN"/>
        </w:rPr>
        <w:t>10.</w:t>
      </w:r>
      <w:r w:rsidR="004D376B">
        <w:rPr>
          <w:sz w:val="28"/>
          <w:lang w:val="en-IN"/>
        </w:rPr>
        <w:t xml:space="preserve"> </w:t>
      </w:r>
      <w:r w:rsidRPr="004D376B">
        <w:rPr>
          <w:sz w:val="28"/>
          <w:u w:val="single"/>
          <w:lang w:val="en-IN"/>
        </w:rPr>
        <w:t>AI Daily Accountability Partner</w:t>
      </w:r>
    </w:p>
    <w:p w14:paraId="7C1AD2EC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Purpose</w:t>
      </w:r>
    </w:p>
    <w:p w14:paraId="2C1A94E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Stay consistent every day.</w:t>
      </w:r>
    </w:p>
    <w:p w14:paraId="36F467F4" w14:textId="34F41802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strict but supportive accountability partner.</w:t>
      </w:r>
    </w:p>
    <w:p w14:paraId="415F9A1D" w14:textId="1349E5D6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 xml:space="preserve">Every morning </w:t>
      </w:r>
      <w:proofErr w:type="gramStart"/>
      <w:r w:rsidRPr="008A3F7C">
        <w:rPr>
          <w:b w:val="0"/>
          <w:bCs w:val="0"/>
          <w:sz w:val="28"/>
          <w:lang w:val="en-IN"/>
        </w:rPr>
        <w:t>ask</w:t>
      </w:r>
      <w:proofErr w:type="gramEnd"/>
      <w:r w:rsidRPr="008A3F7C">
        <w:rPr>
          <w:b w:val="0"/>
          <w:bCs w:val="0"/>
          <w:sz w:val="28"/>
          <w:lang w:val="en-IN"/>
        </w:rPr>
        <w:t xml:space="preserve"> me:</w:t>
      </w:r>
    </w:p>
    <w:p w14:paraId="0BA8235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 xml:space="preserve">• What </w:t>
      </w:r>
      <w:proofErr w:type="gramStart"/>
      <w:r w:rsidRPr="008A3F7C">
        <w:rPr>
          <w:b w:val="0"/>
          <w:bCs w:val="0"/>
          <w:sz w:val="28"/>
          <w:lang w:val="en-IN"/>
        </w:rPr>
        <w:t>are</w:t>
      </w:r>
      <w:proofErr w:type="gramEnd"/>
      <w:r w:rsidRPr="008A3F7C">
        <w:rPr>
          <w:b w:val="0"/>
          <w:bCs w:val="0"/>
          <w:sz w:val="28"/>
          <w:lang w:val="en-IN"/>
        </w:rPr>
        <w:t xml:space="preserve"> today's top 3 priorities?</w:t>
      </w:r>
    </w:p>
    <w:p w14:paraId="4C600A5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is my biggest challenge?</w:t>
      </w:r>
    </w:p>
    <w:p w14:paraId="39D48EA3" w14:textId="198DA940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habit will I focus on today?</w:t>
      </w:r>
    </w:p>
    <w:p w14:paraId="46647930" w14:textId="02BA1084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Every evening ask</w:t>
      </w:r>
    </w:p>
    <w:p w14:paraId="178A137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did I complete?</w:t>
      </w:r>
    </w:p>
    <w:p w14:paraId="2719545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did I avoid?</w:t>
      </w:r>
    </w:p>
    <w:p w14:paraId="11C613A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• What distracted me?</w:t>
      </w:r>
    </w:p>
    <w:p w14:paraId="76EBE8E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did I learn today?</w:t>
      </w:r>
    </w:p>
    <w:p w14:paraId="5352782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What will I improve tomorrow?</w:t>
      </w:r>
    </w:p>
    <w:p w14:paraId="1DD742D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</w:p>
    <w:p w14:paraId="5ECB726F" w14:textId="37184C2E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Score my day out of 10 based on:</w:t>
      </w:r>
    </w:p>
    <w:p w14:paraId="3DF1F586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Productivity</w:t>
      </w:r>
    </w:p>
    <w:p w14:paraId="0664F06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Discipline</w:t>
      </w:r>
    </w:p>
    <w:p w14:paraId="6968116F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Learning</w:t>
      </w:r>
    </w:p>
    <w:p w14:paraId="5871C3FD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Health</w:t>
      </w:r>
    </w:p>
    <w:p w14:paraId="1F7893A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Communication</w:t>
      </w:r>
    </w:p>
    <w:p w14:paraId="5EE48202" w14:textId="3A2F4B58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• Progress</w:t>
      </w:r>
    </w:p>
    <w:p w14:paraId="7F5C7E3C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Encourage me when I do well and challenge me when I make excuses. Help me become 1% better every day.</w:t>
      </w:r>
    </w:p>
    <w:p w14:paraId="1A63B923" w14:textId="77777777" w:rsidR="009251F0" w:rsidRPr="004D3017" w:rsidRDefault="00000000" w:rsidP="009251F0">
      <w:pPr>
        <w:pStyle w:val="Heading1"/>
        <w:rPr>
          <w:sz w:val="28"/>
          <w:lang w:val="en-IN"/>
        </w:rPr>
      </w:pPr>
      <w:r>
        <w:rPr>
          <w:sz w:val="28"/>
          <w:lang w:val="en-IN"/>
        </w:rPr>
        <w:pict w14:anchorId="186DB478">
          <v:rect id="_x0000_i1035" style="width:0;height:1.5pt" o:hralign="center" o:hrstd="t" o:hr="t" fillcolor="#a0a0a0" stroked="f"/>
        </w:pict>
      </w:r>
    </w:p>
    <w:p w14:paraId="2049A4AE" w14:textId="77777777" w:rsidR="004D376B" w:rsidRDefault="004D376B" w:rsidP="009251F0">
      <w:pPr>
        <w:pStyle w:val="Heading1"/>
        <w:rPr>
          <w:sz w:val="28"/>
          <w:lang w:val="en-IN"/>
        </w:rPr>
      </w:pPr>
    </w:p>
    <w:p w14:paraId="51B7135F" w14:textId="77777777" w:rsidR="004D376B" w:rsidRDefault="004D376B" w:rsidP="009251F0">
      <w:pPr>
        <w:pStyle w:val="Heading1"/>
        <w:rPr>
          <w:sz w:val="28"/>
          <w:lang w:val="en-IN"/>
        </w:rPr>
      </w:pPr>
    </w:p>
    <w:p w14:paraId="77845CAB" w14:textId="77777777" w:rsidR="004D376B" w:rsidRDefault="004D376B" w:rsidP="009251F0">
      <w:pPr>
        <w:pStyle w:val="Heading1"/>
        <w:rPr>
          <w:sz w:val="28"/>
          <w:lang w:val="en-IN"/>
        </w:rPr>
      </w:pPr>
    </w:p>
    <w:p w14:paraId="7EC23892" w14:textId="2BE3F519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proofErr w:type="spellStart"/>
      <w:r w:rsidRPr="008A3F7C">
        <w:rPr>
          <w:b w:val="0"/>
          <w:bCs w:val="0"/>
          <w:sz w:val="28"/>
          <w:lang w:val="en-IN"/>
        </w:rPr>
        <w:lastRenderedPageBreak/>
        <w:t>MissAlpha</w:t>
      </w:r>
      <w:proofErr w:type="spellEnd"/>
      <w:r w:rsidRPr="008A3F7C">
        <w:rPr>
          <w:b w:val="0"/>
          <w:bCs w:val="0"/>
          <w:sz w:val="28"/>
          <w:lang w:val="en-IN"/>
        </w:rPr>
        <w:t xml:space="preserve"> Signature Prompt (Bonus)</w:t>
      </w:r>
    </w:p>
    <w:p w14:paraId="7C01367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This is the one prompt I would recommend every student save.</w:t>
      </w:r>
    </w:p>
    <w:p w14:paraId="1527B66B" w14:textId="70A726CE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Act as my personal AI Operating System.</w:t>
      </w:r>
    </w:p>
    <w:p w14:paraId="71BBE5F5" w14:textId="436A3627" w:rsidR="009251F0" w:rsidRPr="004D3017" w:rsidRDefault="009251F0" w:rsidP="009251F0">
      <w:pPr>
        <w:pStyle w:val="Heading1"/>
        <w:rPr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Be my mentor, teacher, career coach, HR recruiter, software architect, financial advisor, productivity expert, communication trainer, fitness coach, psychologist, accountability partner, and personal branding consultant.</w:t>
      </w:r>
    </w:p>
    <w:p w14:paraId="391796C5" w14:textId="5CAC3F12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My goal is to become the best version of myself in the next 365 days.</w:t>
      </w:r>
    </w:p>
    <w:p w14:paraId="58FFC68D" w14:textId="77777777" w:rsidR="009251F0" w:rsidRPr="004D3017" w:rsidRDefault="009251F0" w:rsidP="009251F0">
      <w:pPr>
        <w:pStyle w:val="Heading1"/>
        <w:rPr>
          <w:sz w:val="28"/>
          <w:lang w:val="en-IN"/>
        </w:rPr>
      </w:pPr>
      <w:r w:rsidRPr="004D3017">
        <w:rPr>
          <w:sz w:val="28"/>
          <w:lang w:val="en-IN"/>
        </w:rPr>
        <w:t>Every day help me with:</w:t>
      </w:r>
    </w:p>
    <w:p w14:paraId="73E302E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1. Learning a new skill</w:t>
      </w:r>
    </w:p>
    <w:p w14:paraId="66F240C9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2. Career growth</w:t>
      </w:r>
    </w:p>
    <w:p w14:paraId="76AC512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3. Resume &amp; LinkedIn improvement</w:t>
      </w:r>
    </w:p>
    <w:p w14:paraId="4BB177B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4. Communication practice</w:t>
      </w:r>
    </w:p>
    <w:p w14:paraId="7249A255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5. Interview preparation</w:t>
      </w:r>
    </w:p>
    <w:p w14:paraId="0DE57957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6. Personal branding</w:t>
      </w:r>
    </w:p>
    <w:p w14:paraId="376CA5C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7. Fitness &amp; nutrition</w:t>
      </w:r>
    </w:p>
    <w:p w14:paraId="5E213682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8. Financial management</w:t>
      </w:r>
    </w:p>
    <w:p w14:paraId="3B350A4B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9. Productivity optimization</w:t>
      </w:r>
    </w:p>
    <w:p w14:paraId="7CD8BCC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lastRenderedPageBreak/>
        <w:t>10. Habit tracking</w:t>
      </w:r>
    </w:p>
    <w:p w14:paraId="21CE2C5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11. Emotional resilience</w:t>
      </w:r>
    </w:p>
    <w:p w14:paraId="5BC454BB" w14:textId="42798FCF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 xml:space="preserve">12. Daily </w:t>
      </w:r>
      <w:proofErr w:type="spellStart"/>
      <w:r w:rsidRPr="008A3F7C">
        <w:rPr>
          <w:b w:val="0"/>
          <w:bCs w:val="0"/>
          <w:sz w:val="28"/>
          <w:lang w:val="en-IN"/>
        </w:rPr>
        <w:t>reflectionFor</w:t>
      </w:r>
      <w:proofErr w:type="spellEnd"/>
      <w:r w:rsidRPr="008A3F7C">
        <w:rPr>
          <w:b w:val="0"/>
          <w:bCs w:val="0"/>
          <w:sz w:val="28"/>
          <w:lang w:val="en-IN"/>
        </w:rPr>
        <w:t xml:space="preserve"> every response provide:</w:t>
      </w:r>
    </w:p>
    <w:p w14:paraId="15F36E1E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Action plan</w:t>
      </w:r>
    </w:p>
    <w:p w14:paraId="36D422C1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Daily challenge</w:t>
      </w:r>
    </w:p>
    <w:p w14:paraId="0346264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Resources to learn</w:t>
      </w:r>
    </w:p>
    <w:p w14:paraId="35361A73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Common mistakes to avoid</w:t>
      </w:r>
    </w:p>
    <w:p w14:paraId="77A18644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Progress checklist</w:t>
      </w:r>
    </w:p>
    <w:p w14:paraId="0AA8E368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Motivational insight</w:t>
      </w:r>
    </w:p>
    <w:p w14:paraId="10988A58" w14:textId="56FC8BA0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- Next step</w:t>
      </w:r>
    </w:p>
    <w:p w14:paraId="47000C30" w14:textId="77777777" w:rsidR="009251F0" w:rsidRPr="008A3F7C" w:rsidRDefault="009251F0" w:rsidP="009251F0">
      <w:pPr>
        <w:pStyle w:val="Heading1"/>
        <w:rPr>
          <w:b w:val="0"/>
          <w:bCs w:val="0"/>
          <w:sz w:val="28"/>
          <w:lang w:val="en-IN"/>
        </w:rPr>
      </w:pPr>
      <w:r w:rsidRPr="008A3F7C">
        <w:rPr>
          <w:b w:val="0"/>
          <w:bCs w:val="0"/>
          <w:sz w:val="28"/>
          <w:lang w:val="en-IN"/>
        </w:rPr>
        <w:t>Keep me accountable, challenge me to improve, and help me become a disciplined, confident, ethical, and highly skilled professional.</w:t>
      </w:r>
    </w:p>
    <w:p w14:paraId="1F5BACF4" w14:textId="77777777" w:rsidR="004D3017" w:rsidRPr="008A3F7C" w:rsidRDefault="004D3017" w:rsidP="004D3017">
      <w:pPr>
        <w:rPr>
          <w:lang w:val="en-IN"/>
        </w:rPr>
      </w:pPr>
    </w:p>
    <w:p w14:paraId="6D63EC4D" w14:textId="77777777" w:rsidR="004D3017" w:rsidRDefault="004D3017" w:rsidP="004D3017">
      <w:pPr>
        <w:rPr>
          <w:lang w:val="en-IN"/>
        </w:rPr>
      </w:pPr>
    </w:p>
    <w:p w14:paraId="50F6C307" w14:textId="77777777" w:rsidR="004D3017" w:rsidRDefault="004D3017" w:rsidP="004D3017">
      <w:pPr>
        <w:rPr>
          <w:lang w:val="en-IN"/>
        </w:rPr>
      </w:pPr>
    </w:p>
    <w:p w14:paraId="3BD14C79" w14:textId="77777777" w:rsidR="004D3017" w:rsidRDefault="004D3017" w:rsidP="004D3017">
      <w:pPr>
        <w:rPr>
          <w:lang w:val="en-IN"/>
        </w:rPr>
      </w:pPr>
    </w:p>
    <w:p w14:paraId="3E0E2B11" w14:textId="77777777" w:rsidR="004D3017" w:rsidRDefault="004D3017" w:rsidP="004D3017">
      <w:pPr>
        <w:rPr>
          <w:lang w:val="en-IN"/>
        </w:rPr>
      </w:pPr>
    </w:p>
    <w:p w14:paraId="7DC4CF51" w14:textId="77777777" w:rsidR="004D3017" w:rsidRDefault="004D3017" w:rsidP="004D3017">
      <w:pPr>
        <w:rPr>
          <w:lang w:val="en-IN"/>
        </w:rPr>
      </w:pPr>
    </w:p>
    <w:p w14:paraId="2DDA78C1" w14:textId="77777777" w:rsidR="004D3017" w:rsidRDefault="004D3017" w:rsidP="004D3017">
      <w:pPr>
        <w:rPr>
          <w:lang w:val="en-IN"/>
        </w:rPr>
      </w:pPr>
    </w:p>
    <w:p w14:paraId="7D1E8072" w14:textId="77777777" w:rsidR="004D3017" w:rsidRDefault="004D3017" w:rsidP="004D3017">
      <w:pPr>
        <w:rPr>
          <w:lang w:val="en-IN"/>
        </w:rPr>
      </w:pPr>
    </w:p>
    <w:p w14:paraId="2C60AEA2" w14:textId="77777777" w:rsidR="004D3017" w:rsidRDefault="004D3017" w:rsidP="004D3017">
      <w:pPr>
        <w:rPr>
          <w:lang w:val="en-IN"/>
        </w:rPr>
      </w:pPr>
    </w:p>
    <w:p w14:paraId="002AEADF" w14:textId="77777777" w:rsidR="004D3017" w:rsidRDefault="004D3017" w:rsidP="004D3017">
      <w:pPr>
        <w:rPr>
          <w:lang w:val="en-IN"/>
        </w:rPr>
      </w:pPr>
    </w:p>
    <w:p w14:paraId="39581221" w14:textId="77777777" w:rsidR="004D3017" w:rsidRDefault="004D3017" w:rsidP="004D3017">
      <w:pPr>
        <w:rPr>
          <w:lang w:val="en-IN"/>
        </w:rPr>
      </w:pPr>
    </w:p>
    <w:p w14:paraId="0BA2D94B" w14:textId="77777777" w:rsidR="004D3017" w:rsidRDefault="004D3017" w:rsidP="004D3017">
      <w:pPr>
        <w:rPr>
          <w:lang w:val="en-IN"/>
        </w:rPr>
      </w:pPr>
    </w:p>
    <w:p w14:paraId="479CEF91" w14:textId="0AD53A3B" w:rsidR="004D3017" w:rsidRDefault="00B36BD8" w:rsidP="004D3017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1AAEA3C6" wp14:editId="20BDEB1E">
            <wp:simplePos x="0" y="0"/>
            <wp:positionH relativeFrom="column">
              <wp:posOffset>-751205</wp:posOffset>
            </wp:positionH>
            <wp:positionV relativeFrom="paragraph">
              <wp:posOffset>-608965</wp:posOffset>
            </wp:positionV>
            <wp:extent cx="7809865" cy="10033000"/>
            <wp:effectExtent l="0" t="0" r="635" b="6350"/>
            <wp:wrapNone/>
            <wp:docPr id="124833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004" cy="1006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C623E" w14:textId="77777777" w:rsidR="004D3017" w:rsidRDefault="004D3017" w:rsidP="004D3017">
      <w:pPr>
        <w:rPr>
          <w:lang w:val="en-IN"/>
        </w:rPr>
      </w:pPr>
    </w:p>
    <w:p w14:paraId="0B3C789B" w14:textId="77777777" w:rsidR="004D3017" w:rsidRDefault="004D3017" w:rsidP="004D3017">
      <w:pPr>
        <w:rPr>
          <w:lang w:val="en-IN"/>
        </w:rPr>
      </w:pPr>
    </w:p>
    <w:p w14:paraId="4C165A94" w14:textId="77777777" w:rsidR="004D3017" w:rsidRDefault="004D3017" w:rsidP="004D3017">
      <w:pPr>
        <w:rPr>
          <w:lang w:val="en-IN"/>
        </w:rPr>
      </w:pPr>
    </w:p>
    <w:p w14:paraId="0E5C1BAE" w14:textId="77777777" w:rsidR="004D3017" w:rsidRDefault="004D3017" w:rsidP="004D3017">
      <w:pPr>
        <w:rPr>
          <w:lang w:val="en-IN"/>
        </w:rPr>
      </w:pPr>
    </w:p>
    <w:p w14:paraId="283CCBF1" w14:textId="77777777" w:rsidR="004D3017" w:rsidRDefault="004D3017" w:rsidP="004D3017">
      <w:pPr>
        <w:rPr>
          <w:lang w:val="en-IN"/>
        </w:rPr>
      </w:pPr>
    </w:p>
    <w:p w14:paraId="2E6C3489" w14:textId="77777777" w:rsidR="004D3017" w:rsidRDefault="004D3017" w:rsidP="004D3017">
      <w:pPr>
        <w:rPr>
          <w:lang w:val="en-IN"/>
        </w:rPr>
      </w:pPr>
    </w:p>
    <w:p w14:paraId="0C763E2D" w14:textId="77777777" w:rsidR="004D3017" w:rsidRDefault="004D3017" w:rsidP="004D3017">
      <w:pPr>
        <w:rPr>
          <w:lang w:val="en-IN"/>
        </w:rPr>
      </w:pPr>
    </w:p>
    <w:p w14:paraId="28D8FFC2" w14:textId="77777777" w:rsidR="004D3017" w:rsidRDefault="004D3017" w:rsidP="004D3017">
      <w:pPr>
        <w:rPr>
          <w:lang w:val="en-IN"/>
        </w:rPr>
      </w:pPr>
    </w:p>
    <w:p w14:paraId="39C56AAF" w14:textId="77777777" w:rsidR="004D3017" w:rsidRDefault="004D3017" w:rsidP="004D3017">
      <w:pPr>
        <w:rPr>
          <w:lang w:val="en-IN"/>
        </w:rPr>
      </w:pPr>
    </w:p>
    <w:p w14:paraId="772C0C20" w14:textId="77777777" w:rsidR="004D3017" w:rsidRDefault="004D3017" w:rsidP="004D3017">
      <w:pPr>
        <w:rPr>
          <w:lang w:val="en-IN"/>
        </w:rPr>
      </w:pPr>
    </w:p>
    <w:p w14:paraId="1C28E4F1" w14:textId="77777777" w:rsidR="004D3017" w:rsidRDefault="004D3017" w:rsidP="004D3017">
      <w:pPr>
        <w:rPr>
          <w:lang w:val="en-IN"/>
        </w:rPr>
      </w:pPr>
    </w:p>
    <w:p w14:paraId="257DB55A" w14:textId="77777777" w:rsidR="004D3017" w:rsidRDefault="004D3017" w:rsidP="004D3017">
      <w:pPr>
        <w:rPr>
          <w:lang w:val="en-IN"/>
        </w:rPr>
      </w:pPr>
    </w:p>
    <w:p w14:paraId="22F0954B" w14:textId="77777777" w:rsidR="004D3017" w:rsidRDefault="004D3017" w:rsidP="004D3017">
      <w:pPr>
        <w:rPr>
          <w:lang w:val="en-IN"/>
        </w:rPr>
      </w:pPr>
    </w:p>
    <w:p w14:paraId="2CB86E01" w14:textId="77777777" w:rsidR="0008736E" w:rsidRDefault="0008736E" w:rsidP="004D3017">
      <w:pPr>
        <w:rPr>
          <w:lang w:val="en-IN"/>
        </w:rPr>
      </w:pPr>
    </w:p>
    <w:p w14:paraId="3B7F4AE8" w14:textId="327E8048" w:rsidR="004D3017" w:rsidRPr="004D3017" w:rsidRDefault="004D3017" w:rsidP="004D3017">
      <w:pPr>
        <w:rPr>
          <w:b/>
          <w:bCs/>
          <w:u w:val="single"/>
          <w:lang w:val="en-I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10"/>
      </w:tblGrid>
      <w:tr w:rsidR="00820593" w:rsidRPr="00820593" w14:paraId="4E7A0CA3" w14:textId="77777777" w:rsidTr="00820593">
        <w:tc>
          <w:tcPr>
            <w:tcW w:w="10210" w:type="dxa"/>
          </w:tcPr>
          <w:p w14:paraId="7F3C7C50" w14:textId="77777777" w:rsidR="00717452" w:rsidRPr="00820593" w:rsidRDefault="00717452" w:rsidP="00F1034E">
            <w:pPr>
              <w:rPr>
                <w:b/>
                <w:bCs/>
                <w:u w:val="single"/>
                <w:lang w:val="en-IN"/>
              </w:rPr>
            </w:pPr>
          </w:p>
        </w:tc>
      </w:tr>
      <w:tr w:rsidR="00820593" w:rsidRPr="00820593" w14:paraId="300EFC83" w14:textId="77777777" w:rsidTr="00820593">
        <w:tc>
          <w:tcPr>
            <w:tcW w:w="10210" w:type="dxa"/>
          </w:tcPr>
          <w:p w14:paraId="3B43B8A2" w14:textId="51832E4D" w:rsidR="00820593" w:rsidRPr="00820593" w:rsidRDefault="00820593" w:rsidP="00F1034E">
            <w:pPr>
              <w:rPr>
                <w:b/>
                <w:bCs/>
                <w:lang w:val="en-IN"/>
              </w:rPr>
            </w:pPr>
          </w:p>
        </w:tc>
      </w:tr>
      <w:tr w:rsidR="00820593" w:rsidRPr="00820593" w14:paraId="18469546" w14:textId="77777777" w:rsidTr="00820593">
        <w:tc>
          <w:tcPr>
            <w:tcW w:w="10210" w:type="dxa"/>
          </w:tcPr>
          <w:p w14:paraId="49FA0960" w14:textId="30941D69" w:rsidR="00820593" w:rsidRPr="00820593" w:rsidRDefault="00820593" w:rsidP="00F1034E">
            <w:pPr>
              <w:rPr>
                <w:b/>
                <w:bCs/>
                <w:lang w:val="en-IN"/>
              </w:rPr>
            </w:pPr>
          </w:p>
        </w:tc>
      </w:tr>
      <w:tr w:rsidR="00820593" w:rsidRPr="00820593" w14:paraId="3B477605" w14:textId="77777777" w:rsidTr="00820593">
        <w:tc>
          <w:tcPr>
            <w:tcW w:w="10210" w:type="dxa"/>
          </w:tcPr>
          <w:p w14:paraId="66D95965" w14:textId="3D390C07" w:rsidR="00820593" w:rsidRPr="00820593" w:rsidRDefault="00820593" w:rsidP="00F1034E">
            <w:pPr>
              <w:rPr>
                <w:b/>
                <w:bCs/>
                <w:lang w:val="en-IN"/>
              </w:rPr>
            </w:pPr>
          </w:p>
        </w:tc>
      </w:tr>
      <w:tr w:rsidR="00820593" w:rsidRPr="00820593" w14:paraId="4C706968" w14:textId="77777777" w:rsidTr="00820593">
        <w:tc>
          <w:tcPr>
            <w:tcW w:w="10210" w:type="dxa"/>
          </w:tcPr>
          <w:p w14:paraId="3F878119" w14:textId="508F3BF0" w:rsidR="00820593" w:rsidRPr="00820593" w:rsidRDefault="00820593" w:rsidP="00F1034E">
            <w:pPr>
              <w:rPr>
                <w:b/>
                <w:bCs/>
                <w:lang w:val="en-IN"/>
              </w:rPr>
            </w:pPr>
          </w:p>
        </w:tc>
      </w:tr>
      <w:tr w:rsidR="00820593" w:rsidRPr="00820593" w14:paraId="08554B6F" w14:textId="77777777" w:rsidTr="00820593">
        <w:tc>
          <w:tcPr>
            <w:tcW w:w="10210" w:type="dxa"/>
          </w:tcPr>
          <w:p w14:paraId="0F88A602" w14:textId="21FB4666" w:rsidR="00820593" w:rsidRPr="00820593" w:rsidRDefault="00820593" w:rsidP="00820593">
            <w:pPr>
              <w:tabs>
                <w:tab w:val="left" w:pos="4407"/>
              </w:tabs>
              <w:rPr>
                <w:b/>
                <w:bCs/>
                <w:lang w:val="en-IN"/>
              </w:rPr>
            </w:pPr>
          </w:p>
        </w:tc>
      </w:tr>
      <w:tr w:rsidR="00820593" w:rsidRPr="00820593" w14:paraId="482A09BF" w14:textId="77777777" w:rsidTr="00820593">
        <w:tc>
          <w:tcPr>
            <w:tcW w:w="10210" w:type="dxa"/>
          </w:tcPr>
          <w:p w14:paraId="4B3B9759" w14:textId="5EBBF149" w:rsidR="00717452" w:rsidRPr="00820593" w:rsidRDefault="00717452" w:rsidP="00F1034E">
            <w:pPr>
              <w:rPr>
                <w:lang w:val="en-IN"/>
              </w:rPr>
            </w:pPr>
          </w:p>
        </w:tc>
      </w:tr>
    </w:tbl>
    <w:p w14:paraId="360A403E" w14:textId="77777777" w:rsidR="00717452" w:rsidRPr="00717452" w:rsidRDefault="00717452" w:rsidP="00717452"/>
    <w:p w14:paraId="1F208CE6" w14:textId="2E7E5AEF" w:rsidR="006D136B" w:rsidRPr="004D3017" w:rsidRDefault="006D136B">
      <w:pPr>
        <w:pStyle w:val="Heading1"/>
        <w:rPr>
          <w:sz w:val="28"/>
        </w:rPr>
      </w:pPr>
    </w:p>
    <w:p w14:paraId="600D0FE8" w14:textId="77777777" w:rsidR="009251F0" w:rsidRPr="004D3017" w:rsidRDefault="009251F0" w:rsidP="009251F0">
      <w:pPr>
        <w:rPr>
          <w:sz w:val="28"/>
          <w:szCs w:val="28"/>
        </w:rPr>
      </w:pPr>
    </w:p>
    <w:sectPr w:rsidR="009251F0" w:rsidRPr="004D3017">
      <w:headerReference w:type="default" r:id="rId11"/>
      <w:footerReference w:type="default" r:id="rId12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5FC1" w14:textId="77777777" w:rsidR="001F2210" w:rsidRDefault="001F2210">
      <w:pPr>
        <w:spacing w:line="240" w:lineRule="auto"/>
      </w:pPr>
      <w:r>
        <w:separator/>
      </w:r>
    </w:p>
  </w:endnote>
  <w:endnote w:type="continuationSeparator" w:id="0">
    <w:p w14:paraId="7C1B331F" w14:textId="77777777" w:rsidR="001F2210" w:rsidRDefault="001F2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D4EF" w14:textId="41F06AB1" w:rsidR="00F23842" w:rsidRDefault="00E3337C">
    <w:pPr>
      <w:pStyle w:val="Footer"/>
      <w:jc w:val="center"/>
    </w:pPr>
    <w:hyperlink r:id="rId1" w:history="1">
      <w:proofErr w:type="spellStart"/>
      <w:r w:rsidRPr="00E3337C">
        <w:rPr>
          <w:rStyle w:val="Hyperlink"/>
          <w:b/>
          <w:bCs/>
          <w:sz w:val="16"/>
        </w:rPr>
        <w:t>MissAlpha</w:t>
      </w:r>
      <w:proofErr w:type="spellEnd"/>
      <w:r w:rsidRPr="00E3337C">
        <w:rPr>
          <w:rStyle w:val="Hyperlink"/>
          <w:b/>
          <w:bCs/>
          <w:sz w:val="16"/>
        </w:rPr>
        <w:t>-AI-Labs</w:t>
      </w:r>
    </w:hyperlink>
    <w:r w:rsidR="00A40789">
      <w:rPr>
        <w:color w:val="657786"/>
        <w:sz w:val="16"/>
      </w:rPr>
      <w:t xml:space="preserve">•   </w:t>
    </w:r>
    <w:r w:rsidR="00A40789">
      <w:fldChar w:fldCharType="begin"/>
    </w:r>
    <w:r w:rsidR="00A40789">
      <w:instrText>PAGE</w:instrText>
    </w:r>
    <w:r w:rsidR="00A40789">
      <w:fldChar w:fldCharType="separate"/>
    </w:r>
    <w:r w:rsidR="00A40789">
      <w:t>1</w:t>
    </w:r>
    <w:r w:rsidR="00A4078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3EBC" w14:textId="77777777" w:rsidR="001F2210" w:rsidRDefault="001F2210">
      <w:pPr>
        <w:spacing w:after="0"/>
      </w:pPr>
      <w:r>
        <w:separator/>
      </w:r>
    </w:p>
  </w:footnote>
  <w:footnote w:type="continuationSeparator" w:id="0">
    <w:p w14:paraId="4D72A3E8" w14:textId="77777777" w:rsidR="001F2210" w:rsidRDefault="001F22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FE77" w14:textId="5FE1FEE8" w:rsidR="00F23842" w:rsidRDefault="00000000">
    <w:pPr>
      <w:pStyle w:val="Header"/>
      <w:jc w:val="right"/>
    </w:pPr>
    <w:sdt>
      <w:sdtPr>
        <w:rPr>
          <w:b/>
          <w:color w:val="087E8B"/>
          <w:sz w:val="16"/>
        </w:rPr>
        <w:id w:val="1905174106"/>
        <w:docPartObj>
          <w:docPartGallery w:val="Watermarks"/>
          <w:docPartUnique/>
        </w:docPartObj>
      </w:sdtPr>
      <w:sdtContent>
        <w:r>
          <w:rPr>
            <w:b/>
            <w:noProof/>
            <w:color w:val="087E8B"/>
            <w:sz w:val="16"/>
          </w:rPr>
          <w:pict w14:anchorId="78DE71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913111" o:spid="_x0000_s1026" type="#_x0000_t136" style="position:absolute;left:0;text-align:left;margin-left:0;margin-top:0;width:644.75pt;height:64.0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MissAlpha™ AI Labs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D8C0B74" id="_x0000_i1025" style="width:0;height:1.5pt" o:hralign="center" o:bullet="t" o:hrstd="t" o:hr="t" fillcolor="#a0a0a0" stroked="f"/>
    </w:pict>
  </w:numPicBullet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50929370">
    <w:abstractNumId w:val="5"/>
  </w:num>
  <w:num w:numId="2" w16cid:durableId="360589615">
    <w:abstractNumId w:val="3"/>
  </w:num>
  <w:num w:numId="3" w16cid:durableId="1310475510">
    <w:abstractNumId w:val="2"/>
  </w:num>
  <w:num w:numId="4" w16cid:durableId="1513228984">
    <w:abstractNumId w:val="4"/>
  </w:num>
  <w:num w:numId="5" w16cid:durableId="108621334">
    <w:abstractNumId w:val="1"/>
  </w:num>
  <w:num w:numId="6" w16cid:durableId="35881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6D"/>
    <w:rsid w:val="00004B4F"/>
    <w:rsid w:val="00034616"/>
    <w:rsid w:val="0006063C"/>
    <w:rsid w:val="0008736E"/>
    <w:rsid w:val="000F2EAE"/>
    <w:rsid w:val="0015074B"/>
    <w:rsid w:val="00197F57"/>
    <w:rsid w:val="001B6B16"/>
    <w:rsid w:val="001F2210"/>
    <w:rsid w:val="002557AD"/>
    <w:rsid w:val="0029639D"/>
    <w:rsid w:val="002E2F9D"/>
    <w:rsid w:val="00326F90"/>
    <w:rsid w:val="00336BA3"/>
    <w:rsid w:val="003421B2"/>
    <w:rsid w:val="00467565"/>
    <w:rsid w:val="004677EF"/>
    <w:rsid w:val="00482CC3"/>
    <w:rsid w:val="004B212A"/>
    <w:rsid w:val="004C751C"/>
    <w:rsid w:val="004D131B"/>
    <w:rsid w:val="004D3017"/>
    <w:rsid w:val="004D376B"/>
    <w:rsid w:val="005F0C44"/>
    <w:rsid w:val="0065586B"/>
    <w:rsid w:val="006D136B"/>
    <w:rsid w:val="007139F5"/>
    <w:rsid w:val="00716471"/>
    <w:rsid w:val="00717452"/>
    <w:rsid w:val="00736292"/>
    <w:rsid w:val="007A3949"/>
    <w:rsid w:val="007F7549"/>
    <w:rsid w:val="00807EEE"/>
    <w:rsid w:val="00820593"/>
    <w:rsid w:val="0086293F"/>
    <w:rsid w:val="008646CB"/>
    <w:rsid w:val="0089298F"/>
    <w:rsid w:val="008A3F7C"/>
    <w:rsid w:val="008F20B1"/>
    <w:rsid w:val="009251F0"/>
    <w:rsid w:val="009273D1"/>
    <w:rsid w:val="00951C6D"/>
    <w:rsid w:val="009B0ED4"/>
    <w:rsid w:val="00A40789"/>
    <w:rsid w:val="00A45A94"/>
    <w:rsid w:val="00A526E9"/>
    <w:rsid w:val="00AA1D8D"/>
    <w:rsid w:val="00B36BD8"/>
    <w:rsid w:val="00B47730"/>
    <w:rsid w:val="00B60669"/>
    <w:rsid w:val="00BE343E"/>
    <w:rsid w:val="00C12C20"/>
    <w:rsid w:val="00C32F2F"/>
    <w:rsid w:val="00C4010B"/>
    <w:rsid w:val="00C631C3"/>
    <w:rsid w:val="00C638F4"/>
    <w:rsid w:val="00CB0664"/>
    <w:rsid w:val="00CB596E"/>
    <w:rsid w:val="00CC516E"/>
    <w:rsid w:val="00CE6857"/>
    <w:rsid w:val="00E23D52"/>
    <w:rsid w:val="00E3337C"/>
    <w:rsid w:val="00E74691"/>
    <w:rsid w:val="00F043A2"/>
    <w:rsid w:val="00F23842"/>
    <w:rsid w:val="00FB5AFF"/>
    <w:rsid w:val="00FC5D7F"/>
    <w:rsid w:val="00FC693F"/>
    <w:rsid w:val="01C3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710DA1"/>
  <w14:defaultImageDpi w14:val="300"/>
  <w15:docId w15:val="{322D8C2E-BDF5-46F3-A379-F91802A0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76" w:lineRule="auto"/>
    </w:pPr>
    <w:rPr>
      <w:rFonts w:ascii="Aptos" w:hAnsi="Aptos"/>
      <w:color w:val="26374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2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A4F1C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E762A" w:themeColor="accent1" w:themeShade="BF"/>
    </w:rPr>
    <w:tblPr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668926" w:themeColor="accent2" w:themeShade="BF"/>
    </w:rPr>
    <w:tblPr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939F27" w:themeColor="accent3" w:themeShade="BF"/>
    </w:rPr>
    <w:tblPr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017057" w:themeColor="accent4" w:themeShade="BF"/>
    </w:rPr>
    <w:tblPr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B98" w:themeColor="accent5" w:themeShade="BF"/>
    </w:rPr>
    <w:tblPr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066684" w:themeColor="accent6" w:themeShade="BF"/>
    </w:rPr>
    <w:tblPr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auto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auto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auto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auto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auto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auto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49E39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A4F1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549E39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549E39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8AB833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8AB833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D3017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issAlpha-AI-Labs532/MissAlpha-AI-Labs-Free-MasterClasses-PromptBooks-28th-June-2026/tree/main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20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 10 Life-Changing AI Prompts | MissAlpha Learning Hub</vt:lpstr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10 Life-Changing AI Prompts | MissAlpha Learning Hub</dc:title>
  <dc:subject>Original content with professional editable page design</dc:subject>
  <dc:creator>MissAlpha Learning Hub</dc:creator>
  <dc:description>generated by python-docx</dc:description>
  <cp:lastModifiedBy>KAJAL MISHRA</cp:lastModifiedBy>
  <cp:revision>33</cp:revision>
  <dcterms:created xsi:type="dcterms:W3CDTF">2013-12-23T23:15:00Z</dcterms:created>
  <dcterms:modified xsi:type="dcterms:W3CDTF">2026-10-20T14:01:00Z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eyJoZGlkIjoiYjQ1NGMzZmZkN2M5OTI2MjQ3MDA3NzQ1ZDMzYzlkMDYifQ==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F8848A62147048FBB18856BB62BB86F1_12</vt:lpwstr>
  </property>
</Properties>
</file>